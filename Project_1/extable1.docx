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Example Table 1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Summary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6,108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Numerical representation of the gender of the respondent.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Female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1,990 (32.6%)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Male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4,118 (67.4%)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Simple category for the body type of an individual based on BMI, Gender, Height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Regular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4,876 (79.8%)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Stout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534 (8.7%)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Lanky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698 (11.4%)</w:t>
            </w:r>
          </w:p>
        </w:tc>
      </w:tr>
      <w:tr>
        <w:tc>
          <w:tcPr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Duplicate records dropped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